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56DC" w:rsidRDefault="004E78D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856DC" w:rsidRDefault="004E78D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856DC" w:rsidRDefault="004E78D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5856DC" w:rsidRDefault="004E78D6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700655" cy="262445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6DC" w:rsidRDefault="004E78D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856DC" w:rsidRDefault="004E78D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856DC" w:rsidRDefault="004E78D6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6, 8, 9</w:t>
      </w:r>
    </w:p>
    <w:p w:rsidR="005856DC" w:rsidRDefault="004E78D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5856DC" w:rsidRDefault="004E78D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та використання бібліотек»</w:t>
      </w:r>
    </w:p>
    <w:p w:rsidR="005856DC" w:rsidRDefault="005856DC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5856DC" w:rsidRDefault="005856D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5856DC" w:rsidRDefault="004E78D6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:rsidR="005856DC" w:rsidRPr="004E78D6" w:rsidRDefault="004E78D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Олександр Олександрович Воронін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5856DC" w:rsidRDefault="004E78D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5856DC" w:rsidRDefault="004E78D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Ознайомлення та робота з символьними та рядковими змінними в мові програмування C++. Принцип роботи з бінарними та текстовими файлами.</w:t>
      </w:r>
      <w:bookmarkStart w:id="0" w:name="_GoBack"/>
      <w:bookmarkEnd w:id="0"/>
    </w:p>
    <w:p w:rsidR="005856DC" w:rsidRDefault="004E78D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Навчитися працювати з символьними та рядковим</w:t>
      </w:r>
      <w:r w:rsidR="00B14667">
        <w:rPr>
          <w:rFonts w:ascii="Times New Roman" w:eastAsia="Times New Roman" w:hAnsi="Times New Roman" w:cs="Times New Roman"/>
          <w:sz w:val="28"/>
          <w:szCs w:val="28"/>
        </w:rPr>
        <w:t>и змінними в мові C++</w:t>
      </w:r>
      <w:r>
        <w:rPr>
          <w:rFonts w:ascii="Times New Roman" w:eastAsia="Times New Roman" w:hAnsi="Times New Roman" w:cs="Times New Roman"/>
          <w:sz w:val="28"/>
          <w:szCs w:val="28"/>
        </w:rPr>
        <w:t>. Застосувати набуті знання на практиці.</w:t>
      </w:r>
    </w:p>
    <w:p w:rsidR="005856DC" w:rsidRDefault="004E78D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5856DC" w:rsidRDefault="004E78D6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:rsidR="005856DC" w:rsidRDefault="004E78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>
        <w:rPr>
          <w:rFonts w:ascii="Times New Roman" w:eastAsia="Times New Roman" w:hAnsi="Times New Roman" w:cs="Times New Roman"/>
          <w:sz w:val="28"/>
          <w:szCs w:val="28"/>
        </w:rPr>
        <w:t>Текстові та бінарні файли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5856DC" w:rsidRDefault="004E78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>
        <w:rPr>
          <w:rFonts w:ascii="Times New Roman" w:eastAsia="Times New Roman" w:hAnsi="Times New Roman" w:cs="Times New Roman"/>
          <w:sz w:val="28"/>
          <w:szCs w:val="28"/>
        </w:rPr>
        <w:t>Основні методи роботи з файлами в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856DC" w:rsidRPr="004E78D6" w:rsidRDefault="004E78D6" w:rsidP="004E78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№3: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Стандартна бібліотека в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856DC" w:rsidRDefault="004E78D6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:rsidR="005856DC" w:rsidRDefault="004E78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>
        <w:rPr>
          <w:rFonts w:ascii="Times New Roman" w:eastAsia="Times New Roman" w:hAnsi="Times New Roman" w:cs="Times New Roman"/>
          <w:sz w:val="28"/>
          <w:szCs w:val="28"/>
        </w:rPr>
        <w:t>Текстові та бінарні файли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5856DC" w:rsidRPr="004E78D6" w:rsidRDefault="004E78D6" w:rsidP="004E78D6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Стаття: </w:t>
      </w:r>
      <w:hyperlink r:id="rId9" w:history="1">
        <w:r w:rsidRPr="004E78D6">
          <w:rPr>
            <w:rStyle w:val="a5"/>
            <w:rFonts w:ascii="Times New Roman" w:hAnsi="Times New Roman" w:cs="Times New Roman"/>
            <w:sz w:val="24"/>
            <w:szCs w:val="24"/>
          </w:rPr>
          <w:t>https://www.easeus.com/knowledge-center/what-is-the-difference-between-binary-and-text-files.html</w:t>
        </w:r>
      </w:hyperlink>
    </w:p>
    <w:p w:rsidR="004E78D6" w:rsidRDefault="004E78D6" w:rsidP="004E78D6">
      <w:pPr>
        <w:spacing w:after="0" w:line="240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B21923">
        <w:rPr>
          <w:rFonts w:ascii="Times New Roman" w:eastAsia="Times New Roman" w:hAnsi="Times New Roman" w:cs="Times New Roman"/>
          <w:sz w:val="28"/>
          <w:szCs w:val="28"/>
        </w:rPr>
        <w:t>9.12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.2023 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B21923">
        <w:rPr>
          <w:rFonts w:ascii="Times New Roman" w:eastAsia="Times New Roman" w:hAnsi="Times New Roman" w:cs="Times New Roman"/>
          <w:sz w:val="28"/>
          <w:szCs w:val="28"/>
        </w:rPr>
        <w:t>11.12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.2023 </w:t>
      </w:r>
    </w:p>
    <w:p w:rsidR="005856DC" w:rsidRDefault="004E78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>
        <w:rPr>
          <w:rFonts w:ascii="Times New Roman" w:eastAsia="Times New Roman" w:hAnsi="Times New Roman" w:cs="Times New Roman"/>
          <w:sz w:val="28"/>
          <w:szCs w:val="28"/>
        </w:rPr>
        <w:t>Основні методи роботи з файлами в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B21923" w:rsidRPr="00B21923" w:rsidRDefault="004E78D6" w:rsidP="00B21923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21923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Стаття</w:t>
      </w:r>
      <w:r w:rsidRPr="00B2192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10" w:history="1">
        <w:r w:rsidR="00B21923" w:rsidRPr="00B21923">
          <w:rPr>
            <w:rStyle w:val="a5"/>
            <w:sz w:val="28"/>
            <w:szCs w:val="28"/>
          </w:rPr>
          <w:t>https://www.geeksforgeeks.org/file-handling-c-</w:t>
        </w:r>
        <w:r w:rsidR="00B21923" w:rsidRPr="00B21923">
          <w:rPr>
            <w:rStyle w:val="a5"/>
            <w:rFonts w:ascii="Times New Roman" w:hAnsi="Times New Roman" w:cs="Times New Roman"/>
            <w:sz w:val="28"/>
            <w:szCs w:val="28"/>
          </w:rPr>
          <w:t>classes</w:t>
        </w:r>
        <w:r w:rsidR="00B21923" w:rsidRPr="00B21923">
          <w:rPr>
            <w:rStyle w:val="a5"/>
            <w:sz w:val="28"/>
            <w:szCs w:val="28"/>
          </w:rPr>
          <w:t>/</w:t>
        </w:r>
      </w:hyperlink>
    </w:p>
    <w:p w:rsidR="00B21923" w:rsidRDefault="00B21923" w:rsidP="00B21923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Pr="00B21923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https://www.youtube.com/watch?v=SSNJ7alki-E&amp;t=3617s&amp;ab_channel=%D0%91%D0%BB%D0%BE%D0%B3%D0%B0%D0%BD%E2%A6%81%D0%A3%D1%80%D0%BE%D0%BA%D0%B8%D0%BF%D1%80%D0%BE%D0%B3%D1%80%D0%B0%D0%BC%D1%83%D0%B2%D0%B0%D0%BD%D0%BD%D1%8F</w:t>
        </w:r>
      </w:hyperlink>
    </w:p>
    <w:p w:rsidR="00B21923" w:rsidRDefault="00B21923" w:rsidP="00B21923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Pr="000F2670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https://www.w3schools.com/cpp/cpp_files.asp</w:t>
        </w:r>
      </w:hyperlink>
    </w:p>
    <w:p w:rsidR="00B21923" w:rsidRPr="00B21923" w:rsidRDefault="00B21923" w:rsidP="00B21923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B21923" w:rsidRPr="00B21923" w:rsidRDefault="00B21923" w:rsidP="00B21923">
      <w:pPr>
        <w:spacing w:after="0" w:line="240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B21923">
        <w:rPr>
          <w:rFonts w:ascii="Times New Roman" w:eastAsia="Times New Roman" w:hAnsi="Times New Roman" w:cs="Times New Roman"/>
          <w:sz w:val="28"/>
          <w:szCs w:val="28"/>
        </w:rPr>
        <w:t>9.</w:t>
      </w:r>
      <w:r w:rsidR="00B21923">
        <w:rPr>
          <w:rFonts w:ascii="Times New Roman" w:eastAsia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.2023 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B21923">
        <w:rPr>
          <w:rFonts w:ascii="Times New Roman" w:eastAsia="Times New Roman" w:hAnsi="Times New Roman" w:cs="Times New Roman"/>
          <w:sz w:val="28"/>
          <w:szCs w:val="28"/>
        </w:rPr>
        <w:t>11.12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.2023 </w:t>
      </w:r>
    </w:p>
    <w:p w:rsidR="005856DC" w:rsidRDefault="004E78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№3: </w:t>
      </w:r>
      <w:r>
        <w:rPr>
          <w:rFonts w:ascii="Times New Roman" w:eastAsia="Times New Roman" w:hAnsi="Times New Roman" w:cs="Times New Roman"/>
          <w:sz w:val="28"/>
          <w:szCs w:val="28"/>
        </w:rPr>
        <w:t>Стандартна бібліотека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B21923" w:rsidRPr="00B21923" w:rsidRDefault="004E78D6" w:rsidP="00B21923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Відео:</w:t>
      </w:r>
      <w:r w:rsidR="00B21923" w:rsidRPr="00B21923">
        <w:t xml:space="preserve"> </w:t>
      </w:r>
      <w:hyperlink r:id="rId13" w:history="1">
        <w:r w:rsidR="00B21923" w:rsidRPr="000F2670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https://www.youtube.com/watch?v=m-WJikuZGuU&amp;ab_channel=%D0%91%D0%BB%D0%BE%D0%B3%D0%B0%D0%BD%E2%A6%81%D0%A3%D1%80%D0%BE%D0%BA%D0%B8%D0%BF%D1%80%D0%BE%D0%B3%D1%80</w:t>
        </w:r>
        <w:r w:rsidR="00B21923" w:rsidRPr="000F2670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lastRenderedPageBreak/>
          <w:t>%D0%B0%D0%BC%D1%83%D0%B2%D0%B0%D0%BD%D0%BD%D1%8F</w:t>
        </w:r>
      </w:hyperlink>
    </w:p>
    <w:p w:rsidR="005856DC" w:rsidRDefault="00B21923" w:rsidP="00B21923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B21923">
        <w:rPr>
          <w:rFonts w:ascii="Times New Roman" w:eastAsia="Times New Roman" w:hAnsi="Times New Roman" w:cs="Times New Roman"/>
          <w:sz w:val="28"/>
          <w:szCs w:val="28"/>
        </w:rPr>
        <w:t>10.12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.2023 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B21923">
        <w:rPr>
          <w:rFonts w:ascii="Times New Roman" w:eastAsia="Times New Roman" w:hAnsi="Times New Roman" w:cs="Times New Roman"/>
          <w:sz w:val="28"/>
          <w:szCs w:val="28"/>
        </w:rPr>
        <w:t>11.12</w:t>
      </w:r>
      <w:r>
        <w:rPr>
          <w:rFonts w:ascii="Times New Roman" w:eastAsia="Times New Roman" w:hAnsi="Times New Roman" w:cs="Times New Roman"/>
          <w:sz w:val="28"/>
          <w:szCs w:val="28"/>
        </w:rPr>
        <w:t>.2023</w:t>
      </w:r>
    </w:p>
    <w:p w:rsidR="005856DC" w:rsidRDefault="004E78D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5856DC" w:rsidRDefault="004E78D6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Опрацювання завдання та вимог до програм та середовища: </w:t>
      </w: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№1 VNS Lab 6</w:t>
      </w:r>
    </w:p>
    <w:p w:rsidR="001226A0" w:rsidRDefault="001226A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24</w:t>
      </w:r>
    </w:p>
    <w:p w:rsidR="001205B1" w:rsidRPr="001226A0" w:rsidRDefault="001205B1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№2 VNS Lab 8</w:t>
      </w:r>
    </w:p>
    <w:p w:rsidR="001226A0" w:rsidRDefault="001226A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24</w:t>
      </w:r>
    </w:p>
    <w:p w:rsidR="001205B1" w:rsidRDefault="001205B1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№3 VNS Lab 9</w:t>
      </w:r>
    </w:p>
    <w:p w:rsidR="001226A0" w:rsidRPr="001226A0" w:rsidRDefault="001226A0" w:rsidP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24</w:t>
      </w:r>
    </w:p>
    <w:p w:rsidR="001226A0" w:rsidRDefault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№4 Algotester Lab 4</w:t>
      </w:r>
    </w:p>
    <w:p w:rsidR="001226A0" w:rsidRPr="001226A0" w:rsidRDefault="001226A0" w:rsidP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2</w:t>
      </w:r>
    </w:p>
    <w:p w:rsidR="001226A0" w:rsidRDefault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№5 Algotester Lab 6</w:t>
      </w:r>
    </w:p>
    <w:p w:rsidR="001226A0" w:rsidRPr="001226A0" w:rsidRDefault="001226A0" w:rsidP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2</w:t>
      </w:r>
    </w:p>
    <w:p w:rsidR="001226A0" w:rsidRDefault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Pr="001205B1" w:rsidRDefault="004E78D6" w:rsidP="00B21923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</w:t>
      </w:r>
      <w:r w:rsidR="001226A0">
        <w:rPr>
          <w:rFonts w:ascii="Times New Roman" w:eastAsia="Times New Roman" w:hAnsi="Times New Roman" w:cs="Times New Roman"/>
          <w:sz w:val="28"/>
          <w:szCs w:val="28"/>
        </w:rPr>
        <w:t>ння №6 Class Practice Work</w:t>
      </w:r>
    </w:p>
    <w:p w:rsidR="001226A0" w:rsidRPr="001205B1" w:rsidRDefault="001205B1" w:rsidP="00B2192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205B1">
        <w:rPr>
          <w:rFonts w:ascii="Times New Roman" w:hAnsi="Times New Roman" w:cs="Times New Roman"/>
          <w:bCs/>
          <w:color w:val="000000"/>
          <w:sz w:val="24"/>
          <w:szCs w:val="24"/>
        </w:rPr>
        <w:t>Запис текстової стрічки у файл із заданим ім’ям</w:t>
      </w:r>
    </w:p>
    <w:p w:rsidR="001205B1" w:rsidRDefault="001205B1" w:rsidP="00B219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5D2F3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№7</w:t>
      </w:r>
      <w:r w:rsidR="004E78D6">
        <w:rPr>
          <w:rFonts w:ascii="Times New Roman" w:eastAsia="Times New Roman" w:hAnsi="Times New Roman" w:cs="Times New Roman"/>
          <w:sz w:val="28"/>
          <w:szCs w:val="28"/>
        </w:rPr>
        <w:t xml:space="preserve"> Self Practice Work</w:t>
      </w:r>
    </w:p>
    <w:p w:rsidR="001226A0" w:rsidRPr="001226A0" w:rsidRDefault="001226A0" w:rsidP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</w:t>
      </w:r>
    </w:p>
    <w:p w:rsidR="001226A0" w:rsidRDefault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Дизайн та планована оцінка часу виконання завдань: </w:t>
      </w: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№1 VNS Lab 6</w:t>
      </w: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:rsidR="005D2F33" w:rsidRDefault="00AD09EB" w:rsidP="005D2F33">
      <w:pPr>
        <w:keepNext/>
        <w:numPr>
          <w:ilvl w:val="0"/>
          <w:numId w:val="3"/>
        </w:num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C0B4CC3" wp14:editId="688CB69E">
            <wp:extent cx="3933825" cy="7010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EB" w:rsidRPr="005D2F33" w:rsidRDefault="005D2F33" w:rsidP="005D2F33">
      <w:pPr>
        <w:pStyle w:val="a6"/>
        <w:ind w:left="1440" w:firstLine="720"/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D2F33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5D2F33">
        <w:rPr>
          <w:rFonts w:ascii="Times New Roman" w:hAnsi="Times New Roman" w:cs="Times New Roman"/>
          <w:sz w:val="22"/>
          <w:szCs w:val="22"/>
        </w:rPr>
        <w:fldChar w:fldCharType="begin"/>
      </w:r>
      <w:r w:rsidRPr="005D2F33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5D2F33">
        <w:rPr>
          <w:rFonts w:ascii="Times New Roman" w:hAnsi="Times New Roman" w:cs="Times New Roman"/>
          <w:sz w:val="22"/>
          <w:szCs w:val="22"/>
        </w:rPr>
        <w:fldChar w:fldCharType="separate"/>
      </w:r>
      <w:r w:rsidR="00B14667">
        <w:rPr>
          <w:rFonts w:ascii="Times New Roman" w:hAnsi="Times New Roman" w:cs="Times New Roman"/>
          <w:noProof/>
          <w:sz w:val="22"/>
          <w:szCs w:val="22"/>
        </w:rPr>
        <w:t>1</w:t>
      </w:r>
      <w:r w:rsidRPr="005D2F33">
        <w:rPr>
          <w:rFonts w:ascii="Times New Roman" w:hAnsi="Times New Roman" w:cs="Times New Roman"/>
          <w:sz w:val="22"/>
          <w:szCs w:val="22"/>
        </w:rPr>
        <w:fldChar w:fldCharType="end"/>
      </w:r>
      <w:r w:rsidRPr="005D2F33">
        <w:rPr>
          <w:rFonts w:ascii="Times New Roman" w:hAnsi="Times New Roman" w:cs="Times New Roman"/>
          <w:sz w:val="22"/>
          <w:szCs w:val="22"/>
          <w:lang w:val="ru-RU"/>
        </w:rPr>
        <w:t>.</w:t>
      </w:r>
      <w:r w:rsidRPr="005D2F33">
        <w:rPr>
          <w:rFonts w:ascii="Times New Roman" w:hAnsi="Times New Roman" w:cs="Times New Roman"/>
          <w:sz w:val="22"/>
          <w:szCs w:val="22"/>
        </w:rPr>
        <w:t xml:space="preserve">Блок-Схема </w:t>
      </w:r>
      <w:r w:rsidRPr="005D2F33">
        <w:rPr>
          <w:rFonts w:ascii="Times New Roman" w:hAnsi="Times New Roman" w:cs="Times New Roman"/>
          <w:sz w:val="22"/>
          <w:szCs w:val="22"/>
          <w:lang w:val="en-US"/>
        </w:rPr>
        <w:t>VNS</w:t>
      </w:r>
      <w:r w:rsidRPr="005D2F33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5D2F33">
        <w:rPr>
          <w:rFonts w:ascii="Times New Roman" w:hAnsi="Times New Roman" w:cs="Times New Roman"/>
          <w:sz w:val="22"/>
          <w:szCs w:val="22"/>
          <w:lang w:val="en-US"/>
        </w:rPr>
        <w:t>LAB</w:t>
      </w:r>
      <w:r w:rsidRPr="005D2F33">
        <w:rPr>
          <w:rFonts w:ascii="Times New Roman" w:hAnsi="Times New Roman" w:cs="Times New Roman"/>
          <w:sz w:val="22"/>
          <w:szCs w:val="22"/>
          <w:lang w:val="ru-RU"/>
        </w:rPr>
        <w:t xml:space="preserve"> 6</w:t>
      </w:r>
    </w:p>
    <w:p w:rsidR="005856DC" w:rsidRDefault="005856DC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Планований час на реалізацію: </w:t>
      </w:r>
      <w:r w:rsidR="001226A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№2 VNS Lab 8</w:t>
      </w: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Планований час на реалізацію: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1226A0" w:rsidRPr="001226A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4E78D6">
      <w:pPr>
        <w:spacing w:after="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№3 VNS Lab 9</w:t>
      </w: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Планований час на реалізацію: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1226A0" w:rsidRPr="001226A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№4 Algotester Lab 4</w:t>
      </w: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Планований час на реалізацію: </w:t>
      </w:r>
      <w:r w:rsidR="001226A0" w:rsidRPr="001226A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Програма №5 Algotester Lab 6</w:t>
      </w: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Планований час на реалізацію: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1226A0" w:rsidRPr="001226A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4E78D6" w:rsidP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Програма №6 Class Practice Work </w:t>
      </w: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Планований час на реалізацію: 40 хвилин</w:t>
      </w:r>
    </w:p>
    <w:p w:rsidR="005856DC" w:rsidRDefault="005D2F33">
      <w:pPr>
        <w:spacing w:after="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№7</w:t>
      </w:r>
      <w:r w:rsidR="004E78D6">
        <w:rPr>
          <w:rFonts w:ascii="Times New Roman" w:eastAsia="Times New Roman" w:hAnsi="Times New Roman" w:cs="Times New Roman"/>
          <w:sz w:val="28"/>
          <w:szCs w:val="28"/>
        </w:rPr>
        <w:t xml:space="preserve"> Self Practice Work</w:t>
      </w: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Планований час на реалізацію: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1 година</w:t>
      </w:r>
    </w:p>
    <w:p w:rsidR="005856DC" w:rsidRDefault="005856D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Конфігурація середовища до виконання завдань: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 </w:t>
      </w:r>
      <w:r w:rsidR="001226A0">
        <w:rPr>
          <w:rFonts w:ascii="Times New Roman" w:eastAsia="Times New Roman" w:hAnsi="Times New Roman" w:cs="Times New Roman"/>
          <w:sz w:val="28"/>
          <w:szCs w:val="28"/>
        </w:rPr>
        <w:t>потрібна</w:t>
      </w:r>
    </w:p>
    <w:p w:rsidR="005856DC" w:rsidRDefault="004E78D6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Код програм з посиланням на зовнішні ресурси: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№1 VNS Lab 6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&lt;sstream&gt;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CountWords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"Enter elements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sumofwords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CountWords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sumofwords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856DC" w:rsidRDefault="005856DC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№2 VNS Lab 8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avarageGrades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printStudent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"Name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"Phone number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"group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"Grades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PrintStudentsinFile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"Students.bin"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"Name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"Phone number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"group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"Grades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DeleteformFIle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minAverage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"Students.bin"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average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++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-&gt;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average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avarageGrades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"Olexandr Oleksandrovych Voronin"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"9643433215"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"SHI-12"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3.5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}},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"Volodymyr Volodymyrovych Dashavski"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"968526076"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"SHI-12"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}},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"Dmytro Dmytrovych Sydor"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"974343615"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"SHI-12"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3.5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}},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"Anton Antonov Antan"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"956323615"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"SHI-11"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3.5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}},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"Ivan Ivasik Telesik"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"956321122"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"SHI-11"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3.5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printStudent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PrintStudentsinFile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"Students.bin"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groupDelete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"Enter group where you want to delete students: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groupDelete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DeleteformFIle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groupDelete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avarageGrades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"After delete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printStudent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PrintStudentsinFile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"Students.bin"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№3 VNS Lab 9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&lt;sstream&gt;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&lt;set&gt;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splitstring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iss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iss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Longestword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longestword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front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longestword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"file1.txt"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"file2.txt"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(!(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()||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splitstring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uniqueWords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uniqueWords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2F3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Longestword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№4 Algotester Lab 4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unique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№5 Algotester Lab 6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xpos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ypos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xpos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ypos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Pawn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||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Rook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Knight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knight_dx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knight_dy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[] = {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knight_dx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knight_dy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Bishop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*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*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King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king_dx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king_dy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king_dx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king_dy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Queen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pair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queries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queries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queries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isOccupied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any_of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isOccupied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"X"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"PRNBKQ"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Pawn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Rook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Knight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Bishop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King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Queen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"O"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856DC" w:rsidRDefault="005856DC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№6 Class Practice Work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5D2F33" w:rsidRPr="005D2F33" w:rsidRDefault="005D2F33" w:rsidP="005D2F3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5D2F33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"file.txt"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"Enter content to write into file: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"successfully printed!"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856DC" w:rsidRDefault="005D2F33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</w:p>
    <w:p w:rsidR="005856DC" w:rsidRDefault="005D2F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№7</w:t>
      </w:r>
      <w:r w:rsidR="004E78D6">
        <w:rPr>
          <w:rFonts w:ascii="Times New Roman" w:eastAsia="Times New Roman" w:hAnsi="Times New Roman" w:cs="Times New Roman"/>
          <w:sz w:val="28"/>
          <w:szCs w:val="28"/>
        </w:rPr>
        <w:t xml:space="preserve"> Self Practice Work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&lt;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&lt;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set_difference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diference1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set_difference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diference2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set_intersection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set_union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semetric_dif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set_symmetric_difference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semetric_dif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semetric_dif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semetric_dif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semetric_dif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semetric_dif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semetric_dif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856DC" w:rsidRDefault="004E78D6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Результати виконання завдань, тестування та фактично затрачений час: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№1 VNS Lab 6 </w:t>
      </w:r>
    </w:p>
    <w:p w:rsidR="00EF0BCA" w:rsidRDefault="00EF0BCA" w:rsidP="00EF0BCA">
      <w:pPr>
        <w:keepNext/>
      </w:pPr>
      <w:r>
        <w:rPr>
          <w:noProof/>
        </w:rPr>
        <w:drawing>
          <wp:inline distT="0" distB="0" distL="0" distR="0" wp14:anchorId="03EE4F28" wp14:editId="685F598B">
            <wp:extent cx="3581400" cy="9429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CA" w:rsidRPr="00EF0BCA" w:rsidRDefault="00EF0BCA" w:rsidP="00EF0BCA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F0BCA">
        <w:rPr>
          <w:rFonts w:ascii="Times New Roman" w:hAnsi="Times New Roman" w:cs="Times New Roman"/>
          <w:sz w:val="24"/>
          <w:szCs w:val="24"/>
        </w:rPr>
        <w:t>Рисунок</w:t>
      </w:r>
      <w:r w:rsidRPr="00EF0BCA">
        <w:rPr>
          <w:rFonts w:ascii="Times New Roman" w:hAnsi="Times New Roman" w:cs="Times New Roman"/>
          <w:sz w:val="24"/>
          <w:szCs w:val="24"/>
          <w:lang w:val="ru-RU"/>
        </w:rPr>
        <w:t xml:space="preserve">2.Результат програми </w:t>
      </w:r>
      <w:r w:rsidRPr="00EF0BCA">
        <w:rPr>
          <w:rFonts w:ascii="Times New Roman" w:hAnsi="Times New Roman" w:cs="Times New Roman"/>
          <w:sz w:val="24"/>
          <w:szCs w:val="24"/>
          <w:lang w:val="en-US"/>
        </w:rPr>
        <w:t>VNS</w:t>
      </w:r>
      <w:r w:rsidRPr="00EF0BC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F0BCA"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EF0BCA">
        <w:rPr>
          <w:rFonts w:ascii="Times New Roman" w:hAnsi="Times New Roman" w:cs="Times New Roman"/>
          <w:sz w:val="24"/>
          <w:szCs w:val="24"/>
          <w:lang w:val="ru-RU"/>
        </w:rPr>
        <w:t xml:space="preserve"> 6</w:t>
      </w:r>
    </w:p>
    <w:p w:rsidR="005856DC" w:rsidRDefault="004E78D6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EF0BCA">
        <w:rPr>
          <w:rFonts w:ascii="Times New Roman" w:eastAsia="Times New Roman" w:hAnsi="Times New Roman" w:cs="Times New Roman"/>
          <w:sz w:val="28"/>
          <w:szCs w:val="28"/>
        </w:rPr>
        <w:t>1 година</w:t>
      </w:r>
    </w:p>
    <w:p w:rsidR="005856DC" w:rsidRDefault="004E78D6" w:rsidP="00B2192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№2 VNS Lab 8 </w:t>
      </w:r>
    </w:p>
    <w:p w:rsidR="00EF0BCA" w:rsidRDefault="00EF0BCA" w:rsidP="00EF0BCA">
      <w:pPr>
        <w:keepNext/>
      </w:pPr>
      <w:r>
        <w:rPr>
          <w:noProof/>
        </w:rPr>
        <w:lastRenderedPageBreak/>
        <w:drawing>
          <wp:inline distT="0" distB="0" distL="0" distR="0" wp14:anchorId="38F6A4F2" wp14:editId="6922A2FD">
            <wp:extent cx="4905375" cy="56483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CA" w:rsidRPr="00EF0BCA" w:rsidRDefault="00EF0BCA" w:rsidP="00EF0BCA">
      <w:pPr>
        <w:pStyle w:val="a6"/>
        <w:ind w:left="720" w:firstLine="720"/>
        <w:rPr>
          <w:rFonts w:ascii="Times New Roman" w:eastAsia="Times New Roman" w:hAnsi="Times New Roman" w:cs="Times New Roman"/>
          <w:sz w:val="22"/>
          <w:szCs w:val="22"/>
        </w:rPr>
      </w:pPr>
      <w:r w:rsidRPr="00EF0BCA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EF0BCA">
        <w:rPr>
          <w:rFonts w:ascii="Times New Roman" w:hAnsi="Times New Roman" w:cs="Times New Roman"/>
          <w:sz w:val="22"/>
          <w:szCs w:val="22"/>
          <w:lang w:val="ru-RU"/>
        </w:rPr>
        <w:t>3</w:t>
      </w:r>
      <w:r w:rsidRPr="00EF0BCA">
        <w:rPr>
          <w:rFonts w:ascii="Times New Roman" w:hAnsi="Times New Roman" w:cs="Times New Roman"/>
          <w:sz w:val="22"/>
          <w:szCs w:val="22"/>
        </w:rPr>
        <w:t xml:space="preserve"> Результат програми </w:t>
      </w:r>
      <w:r w:rsidRPr="00EF0BCA">
        <w:rPr>
          <w:rFonts w:ascii="Times New Roman" w:hAnsi="Times New Roman" w:cs="Times New Roman"/>
          <w:sz w:val="22"/>
          <w:szCs w:val="22"/>
          <w:lang w:val="en-US"/>
        </w:rPr>
        <w:t>VNS</w:t>
      </w:r>
      <w:r w:rsidRPr="00EF0BCA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F0BCA">
        <w:rPr>
          <w:rFonts w:ascii="Times New Roman" w:hAnsi="Times New Roman" w:cs="Times New Roman"/>
          <w:sz w:val="22"/>
          <w:szCs w:val="22"/>
          <w:lang w:val="en-US"/>
        </w:rPr>
        <w:t>Lab</w:t>
      </w:r>
      <w:r w:rsidRPr="00EF0BCA">
        <w:rPr>
          <w:rFonts w:ascii="Times New Roman" w:hAnsi="Times New Roman" w:cs="Times New Roman"/>
          <w:sz w:val="22"/>
          <w:szCs w:val="22"/>
          <w:lang w:val="ru-RU"/>
        </w:rPr>
        <w:t xml:space="preserve"> 8</w:t>
      </w:r>
    </w:p>
    <w:p w:rsidR="005856DC" w:rsidRDefault="004E78D6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№3 VNS Lab 9 </w:t>
      </w:r>
    </w:p>
    <w:p w:rsidR="00EF0BCA" w:rsidRDefault="00EF0BCA" w:rsidP="00EF0BCA">
      <w:pPr>
        <w:keepNext/>
      </w:pPr>
      <w:r>
        <w:rPr>
          <w:noProof/>
        </w:rPr>
        <w:drawing>
          <wp:inline distT="0" distB="0" distL="0" distR="0" wp14:anchorId="2A9FC6DD" wp14:editId="4E9CD69D">
            <wp:extent cx="3819525" cy="6858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CA" w:rsidRPr="00EF0BCA" w:rsidRDefault="00EF0BCA" w:rsidP="00EF0BCA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 w:rsidRPr="00EF0BCA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EF0BCA">
        <w:rPr>
          <w:rFonts w:ascii="Times New Roman" w:hAnsi="Times New Roman" w:cs="Times New Roman"/>
          <w:sz w:val="24"/>
          <w:szCs w:val="24"/>
          <w:lang w:val="ru-RU"/>
        </w:rPr>
        <w:t xml:space="preserve"> результат програми </w:t>
      </w:r>
      <w:r w:rsidRPr="00EF0BCA">
        <w:rPr>
          <w:rFonts w:ascii="Times New Roman" w:hAnsi="Times New Roman" w:cs="Times New Roman"/>
          <w:sz w:val="24"/>
          <w:szCs w:val="24"/>
          <w:lang w:val="en-US"/>
        </w:rPr>
        <w:t>VNS</w:t>
      </w:r>
      <w:r w:rsidRPr="00EF0BC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F0BCA"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EF0BCA">
        <w:rPr>
          <w:rFonts w:ascii="Times New Roman" w:hAnsi="Times New Roman" w:cs="Times New Roman"/>
          <w:sz w:val="24"/>
          <w:szCs w:val="24"/>
          <w:lang w:val="ru-RU"/>
        </w:rPr>
        <w:t>9</w:t>
      </w:r>
    </w:p>
    <w:p w:rsidR="005856DC" w:rsidRPr="00EF0BCA" w:rsidRDefault="004E78D6">
      <w:pPr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EF0BCA">
        <w:rPr>
          <w:rFonts w:ascii="Times New Roman" w:eastAsia="Times New Roman" w:hAnsi="Times New Roman" w:cs="Times New Roman"/>
          <w:sz w:val="28"/>
          <w:szCs w:val="28"/>
          <w:lang w:val="ru-RU"/>
        </w:rPr>
        <w:t>2 години</w:t>
      </w:r>
    </w:p>
    <w:p w:rsidR="00D50433" w:rsidRDefault="004E78D6" w:rsidP="00B2192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№4 Algotester Lab 4</w:t>
      </w:r>
    </w:p>
    <w:p w:rsidR="00D50433" w:rsidRDefault="00D50433" w:rsidP="00D50433">
      <w:pPr>
        <w:keepNext/>
      </w:pPr>
      <w:r>
        <w:rPr>
          <w:noProof/>
        </w:rPr>
        <w:lastRenderedPageBreak/>
        <w:drawing>
          <wp:inline distT="0" distB="0" distL="0" distR="0" wp14:anchorId="564838D2" wp14:editId="7939E2FD">
            <wp:extent cx="3819525" cy="1066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33" w:rsidRPr="00D50433" w:rsidRDefault="00D50433" w:rsidP="00D50433">
      <w:pPr>
        <w:pStyle w:val="a6"/>
        <w:rPr>
          <w:rFonts w:ascii="Times New Roman" w:hAnsi="Times New Roman" w:cs="Times New Roman"/>
          <w:sz w:val="24"/>
          <w:szCs w:val="24"/>
        </w:rPr>
      </w:pPr>
      <w:r w:rsidRPr="00D50433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 xml:space="preserve"> Результат програми 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Algotester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 xml:space="preserve"> 4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:rsidR="005856DC" w:rsidRDefault="004E78D6" w:rsidP="00B2192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856DC" w:rsidRDefault="004E78D6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EF0BCA" w:rsidRPr="00EF0BC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 w:rsidR="00EF0BCA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4E78D6" w:rsidP="00EF0BC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№5 Algotester Lab 6 </w:t>
      </w:r>
    </w:p>
    <w:p w:rsidR="00D50433" w:rsidRDefault="00D50433" w:rsidP="00D50433">
      <w:pPr>
        <w:keepNext/>
      </w:pPr>
      <w:r>
        <w:rPr>
          <w:noProof/>
        </w:rPr>
        <w:drawing>
          <wp:inline distT="0" distB="0" distL="0" distR="0" wp14:anchorId="4934B963" wp14:editId="06B8DEBD">
            <wp:extent cx="4057650" cy="38195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33" w:rsidRPr="00D50433" w:rsidRDefault="00D50433" w:rsidP="00D50433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 w:rsidRPr="00D50433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6 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 xml:space="preserve">результат програми 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Algotester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 xml:space="preserve"> 6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:rsidR="005856DC" w:rsidRDefault="004E78D6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EF0BCA">
        <w:rPr>
          <w:rFonts w:ascii="Times New Roman" w:eastAsia="Times New Roman" w:hAnsi="Times New Roman" w:cs="Times New Roman"/>
          <w:sz w:val="28"/>
          <w:szCs w:val="28"/>
        </w:rPr>
        <w:t>7 годин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</w:t>
      </w:r>
      <w:r w:rsidR="00EF0BCA">
        <w:rPr>
          <w:rFonts w:ascii="Times New Roman" w:eastAsia="Times New Roman" w:hAnsi="Times New Roman" w:cs="Times New Roman"/>
          <w:sz w:val="28"/>
          <w:szCs w:val="28"/>
        </w:rPr>
        <w:t xml:space="preserve">ня №6 Class Practice Work Task </w:t>
      </w:r>
    </w:p>
    <w:p w:rsidR="00D50433" w:rsidRDefault="00D50433" w:rsidP="00D50433">
      <w:pPr>
        <w:keepNext/>
      </w:pPr>
      <w:r>
        <w:rPr>
          <w:noProof/>
        </w:rPr>
        <w:drawing>
          <wp:inline distT="0" distB="0" distL="0" distR="0" wp14:anchorId="30BE839F" wp14:editId="17CC45A7">
            <wp:extent cx="4752975" cy="8763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33" w:rsidRPr="00D50433" w:rsidRDefault="00D50433" w:rsidP="00D50433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 w:rsidRPr="00D50433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0433">
        <w:rPr>
          <w:rFonts w:ascii="Times New Roman" w:hAnsi="Times New Roman" w:cs="Times New Roman"/>
          <w:sz w:val="24"/>
          <w:szCs w:val="24"/>
        </w:rPr>
        <w:t>результат програми</w:t>
      </w:r>
    </w:p>
    <w:p w:rsidR="005856DC" w:rsidRDefault="004E78D6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Час затрачений на виконання завдання: </w:t>
      </w:r>
      <w:r w:rsidR="00EF0BCA" w:rsidRPr="00EF0BC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 w:rsidR="00EF0BCA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5D2F3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№7</w:t>
      </w:r>
      <w:r w:rsidR="004E78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F0BCA">
        <w:rPr>
          <w:rFonts w:ascii="Times New Roman" w:eastAsia="Times New Roman" w:hAnsi="Times New Roman" w:cs="Times New Roman"/>
          <w:sz w:val="28"/>
          <w:szCs w:val="28"/>
          <w:lang w:val="en-US"/>
        </w:rPr>
        <w:t>Self</w:t>
      </w:r>
      <w:r w:rsidR="00EF0BCA">
        <w:rPr>
          <w:rFonts w:ascii="Times New Roman" w:eastAsia="Times New Roman" w:hAnsi="Times New Roman" w:cs="Times New Roman"/>
          <w:sz w:val="28"/>
          <w:szCs w:val="28"/>
        </w:rPr>
        <w:t xml:space="preserve"> Practice </w:t>
      </w:r>
      <w:r w:rsidR="00EF0BCA">
        <w:rPr>
          <w:rFonts w:ascii="Times New Roman" w:eastAsia="Times New Roman" w:hAnsi="Times New Roman" w:cs="Times New Roman"/>
          <w:sz w:val="28"/>
          <w:szCs w:val="28"/>
          <w:lang w:val="en-US"/>
        </w:rPr>
        <w:t>Work</w:t>
      </w:r>
    </w:p>
    <w:p w:rsidR="00D50433" w:rsidRDefault="00D50433" w:rsidP="00D50433">
      <w:pPr>
        <w:keepNext/>
      </w:pPr>
      <w:r>
        <w:rPr>
          <w:noProof/>
        </w:rPr>
        <w:drawing>
          <wp:inline distT="0" distB="0" distL="0" distR="0" wp14:anchorId="358FC236" wp14:editId="671A5DAB">
            <wp:extent cx="3409950" cy="2667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33" w:rsidRPr="00D50433" w:rsidRDefault="00D50433" w:rsidP="00D50433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43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D50433">
        <w:rPr>
          <w:rFonts w:ascii="Times New Roman" w:hAnsi="Times New Roman" w:cs="Times New Roman"/>
          <w:sz w:val="24"/>
          <w:szCs w:val="24"/>
        </w:rPr>
        <w:t xml:space="preserve"> результат програми  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Self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practice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algotester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 xml:space="preserve"> 4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>1</w:t>
      </w:r>
    </w:p>
    <w:p w:rsidR="005856DC" w:rsidRPr="00EF0BCA" w:rsidRDefault="004E78D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EF0BCA" w:rsidRPr="00EF0BC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 w:rsidR="00EF0BCA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4E78D6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Кооперація з командою:</w:t>
      </w:r>
    </w:p>
    <w:p w:rsidR="005D2F33" w:rsidRPr="005D2F33" w:rsidRDefault="005D2F33" w:rsidP="005D2F33"/>
    <w:p w:rsidR="005D2F33" w:rsidRDefault="005D2F33" w:rsidP="005D2F33">
      <w:pPr>
        <w:keepNext/>
        <w:ind w:left="720"/>
      </w:pPr>
      <w:r>
        <w:rPr>
          <w:noProof/>
        </w:rPr>
        <w:lastRenderedPageBreak/>
        <w:drawing>
          <wp:inline distT="0" distB="0" distL="0" distR="0" wp14:anchorId="16F32DEE" wp14:editId="0A35C6C0">
            <wp:extent cx="6300470" cy="413702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3" w:rsidRPr="005D2F33" w:rsidRDefault="005D2F33" w:rsidP="005D2F33">
      <w:pPr>
        <w:pStyle w:val="a6"/>
        <w:ind w:left="288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D2F33">
        <w:rPr>
          <w:rFonts w:ascii="Times New Roman" w:hAnsi="Times New Roman" w:cs="Times New Roman"/>
          <w:sz w:val="24"/>
          <w:szCs w:val="24"/>
        </w:rPr>
        <w:t>Рисунок</w:t>
      </w:r>
      <w:r w:rsidR="00D50433">
        <w:rPr>
          <w:rFonts w:ascii="Times New Roman" w:hAnsi="Times New Roman" w:cs="Times New Roman"/>
          <w:sz w:val="24"/>
          <w:szCs w:val="24"/>
        </w:rPr>
        <w:t xml:space="preserve"> </w:t>
      </w:r>
      <w:r w:rsidR="00D50433" w:rsidRPr="00D50433">
        <w:rPr>
          <w:rFonts w:ascii="Times New Roman" w:hAnsi="Times New Roman" w:cs="Times New Roman"/>
          <w:sz w:val="24"/>
          <w:szCs w:val="24"/>
          <w:lang w:val="ru-RU"/>
        </w:rPr>
        <w:t>9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50433">
        <w:rPr>
          <w:rFonts w:ascii="Times New Roman" w:hAnsi="Times New Roman" w:cs="Times New Roman"/>
          <w:sz w:val="24"/>
          <w:szCs w:val="24"/>
        </w:rPr>
        <w:t>Перша з</w:t>
      </w:r>
      <w:r w:rsidRPr="005D2F33">
        <w:rPr>
          <w:rFonts w:ascii="Times New Roman" w:hAnsi="Times New Roman" w:cs="Times New Roman"/>
          <w:sz w:val="24"/>
          <w:szCs w:val="24"/>
        </w:rPr>
        <w:t>устріч з командою</w:t>
      </w:r>
    </w:p>
    <w:p w:rsidR="005856DC" w:rsidRDefault="005856DC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50433" w:rsidRDefault="00D50433" w:rsidP="00D50433">
      <w:pPr>
        <w:keepNext/>
        <w:ind w:left="720"/>
        <w:jc w:val="center"/>
      </w:pPr>
      <w:r>
        <w:rPr>
          <w:noProof/>
        </w:rPr>
        <w:lastRenderedPageBreak/>
        <w:drawing>
          <wp:inline distT="0" distB="0" distL="0" distR="0" wp14:anchorId="48DCB1B7" wp14:editId="559A9E55">
            <wp:extent cx="6300470" cy="4073525"/>
            <wp:effectExtent l="0" t="0" r="508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33" w:rsidRPr="00B14667" w:rsidRDefault="00D50433" w:rsidP="00D50433">
      <w:pPr>
        <w:pStyle w:val="a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14667">
        <w:rPr>
          <w:rFonts w:ascii="Times New Roman" w:hAnsi="Times New Roman" w:cs="Times New Roman"/>
          <w:sz w:val="24"/>
          <w:szCs w:val="24"/>
        </w:rPr>
        <w:t>Рисунок 10  Друга зустріч з командою</w:t>
      </w:r>
    </w:p>
    <w:p w:rsidR="00B14667" w:rsidRDefault="00B14667" w:rsidP="00B14667">
      <w:pPr>
        <w:keepNext/>
        <w:ind w:left="720"/>
        <w:jc w:val="center"/>
      </w:pPr>
      <w:r>
        <w:rPr>
          <w:noProof/>
        </w:rPr>
        <w:drawing>
          <wp:inline distT="0" distB="0" distL="0" distR="0" wp14:anchorId="3C9EFF9C" wp14:editId="3AC0E155">
            <wp:extent cx="6300470" cy="3275330"/>
            <wp:effectExtent l="0" t="0" r="508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6DC" w:rsidRPr="00B14667" w:rsidRDefault="00B14667" w:rsidP="00B14667">
      <w:pPr>
        <w:pStyle w:val="a6"/>
        <w:jc w:val="center"/>
        <w:rPr>
          <w:rFonts w:ascii="Times New Roman" w:eastAsia="Times New Roman" w:hAnsi="Times New Roman" w:cs="Times New Roman"/>
          <w:i w:val="0"/>
          <w:sz w:val="24"/>
          <w:szCs w:val="24"/>
          <w:lang w:val="en-US"/>
        </w:rPr>
      </w:pPr>
      <w:r w:rsidRPr="00B1466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B14667">
        <w:rPr>
          <w:rFonts w:ascii="Times New Roman" w:hAnsi="Times New Roman" w:cs="Times New Roman"/>
          <w:sz w:val="24"/>
          <w:szCs w:val="24"/>
        </w:rPr>
        <w:fldChar w:fldCharType="begin"/>
      </w:r>
      <w:r w:rsidRPr="00B1466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B14667">
        <w:rPr>
          <w:rFonts w:ascii="Times New Roman" w:hAnsi="Times New Roman" w:cs="Times New Roman"/>
          <w:sz w:val="24"/>
          <w:szCs w:val="24"/>
        </w:rPr>
        <w:fldChar w:fldCharType="separate"/>
      </w:r>
      <w:r w:rsidRPr="00B14667">
        <w:rPr>
          <w:rFonts w:ascii="Times New Roman" w:hAnsi="Times New Roman" w:cs="Times New Roman"/>
          <w:noProof/>
          <w:sz w:val="24"/>
          <w:szCs w:val="24"/>
        </w:rPr>
        <w:t>2</w:t>
      </w:r>
      <w:r w:rsidRPr="00B14667">
        <w:rPr>
          <w:rFonts w:ascii="Times New Roman" w:hAnsi="Times New Roman" w:cs="Times New Roman"/>
          <w:sz w:val="24"/>
          <w:szCs w:val="24"/>
        </w:rPr>
        <w:fldChar w:fldCharType="end"/>
      </w:r>
      <w:r w:rsidRPr="00B14667">
        <w:rPr>
          <w:rFonts w:ascii="Times New Roman" w:hAnsi="Times New Roman" w:cs="Times New Roman"/>
          <w:sz w:val="24"/>
          <w:szCs w:val="24"/>
          <w:lang w:val="ru-RU"/>
        </w:rPr>
        <w:t xml:space="preserve"> Дошка трело</w:t>
      </w:r>
    </w:p>
    <w:p w:rsidR="005856DC" w:rsidRDefault="004E78D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5856DC" w:rsidRDefault="004E78D6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Під час опрацювання теоретичного матеріалу та роботи над завданнями розділу я навчився працювати з файлами, рядками та символьними елементами в мові C++..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Весь пройдений матеріал закріплено практично завдяки виконанні лабораторних та практичних робіт а також самопрактиці.</w:t>
      </w:r>
    </w:p>
    <w:sectPr w:rsidR="005856DC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1FDD" w:rsidRDefault="00C61FDD">
      <w:pPr>
        <w:spacing w:line="240" w:lineRule="auto"/>
      </w:pPr>
      <w:r>
        <w:separator/>
      </w:r>
    </w:p>
  </w:endnote>
  <w:endnote w:type="continuationSeparator" w:id="0">
    <w:p w:rsidR="00C61FDD" w:rsidRDefault="00C61F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Segoe Print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F33" w:rsidRDefault="005D2F33">
    <w:pP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42377">
      <w:rPr>
        <w:rFonts w:ascii="Times New Roman" w:eastAsia="Times New Roman" w:hAnsi="Times New Roman" w:cs="Times New Roman"/>
        <w:noProof/>
        <w:color w:val="000000"/>
        <w:sz w:val="28"/>
        <w:szCs w:val="28"/>
      </w:rPr>
      <w:t>4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5D2F33" w:rsidRDefault="005D2F33">
    <w:pP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F33" w:rsidRDefault="005D2F33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1FDD" w:rsidRDefault="00C61FDD">
      <w:pPr>
        <w:spacing w:after="0"/>
      </w:pPr>
      <w:r>
        <w:separator/>
      </w:r>
    </w:p>
  </w:footnote>
  <w:footnote w:type="continuationSeparator" w:id="0">
    <w:p w:rsidR="00C61FDD" w:rsidRDefault="00C61FD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F205925"/>
    <w:multiLevelType w:val="multilevel"/>
    <w:tmpl w:val="BF205925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CF092B84"/>
    <w:multiLevelType w:val="multilevel"/>
    <w:tmpl w:val="CF092B8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053208E"/>
    <w:multiLevelType w:val="multilevel"/>
    <w:tmpl w:val="0053208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9ADCABA"/>
    <w:multiLevelType w:val="multilevel"/>
    <w:tmpl w:val="59ADCAB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6DC"/>
    <w:rsid w:val="001205B1"/>
    <w:rsid w:val="001226A0"/>
    <w:rsid w:val="004E78D6"/>
    <w:rsid w:val="005856DC"/>
    <w:rsid w:val="005D2F33"/>
    <w:rsid w:val="00AD09EB"/>
    <w:rsid w:val="00B14667"/>
    <w:rsid w:val="00B21923"/>
    <w:rsid w:val="00B42377"/>
    <w:rsid w:val="00C61FDD"/>
    <w:rsid w:val="00D50433"/>
    <w:rsid w:val="00EF0BCA"/>
    <w:rsid w:val="696D1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1DDA4"/>
  <w15:docId w15:val="{082C2EA4-5925-48DC-9919-FFFE6DB50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uk-UA" w:eastAsia="uk-UA" w:bidi="ar-SA"/>
      </w:rPr>
    </w:rPrDefault>
    <w:pPrDefault/>
  </w:docDefaults>
  <w:latentStyles w:defLockedState="0" w:defUIPriority="0" w:defSemiHidden="0" w:defUnhideWhenUsed="0" w:defQFormat="0" w:count="371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5">
    <w:name w:val="Hyperlink"/>
    <w:basedOn w:val="a0"/>
    <w:rsid w:val="004E78D6"/>
    <w:rPr>
      <w:color w:val="0000FF" w:themeColor="hyperlink"/>
      <w:u w:val="single"/>
    </w:rPr>
  </w:style>
  <w:style w:type="paragraph" w:styleId="a6">
    <w:name w:val="caption"/>
    <w:basedOn w:val="a"/>
    <w:next w:val="a"/>
    <w:unhideWhenUsed/>
    <w:qFormat/>
    <w:rsid w:val="005D2F3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1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6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6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0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5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m-WJikuZGuU&amp;ab_channel=%D0%91%D0%BB%D0%BE%D0%B3%D0%B0%D0%BD%E2%A6%81%D0%A3%D1%80%D0%BE%D0%BA%D0%B8%D0%BF%D1%80%D0%BE%D0%B3%D1%80%D0%B0%D0%BC%D1%83%D0%B2%D0%B0%D0%BD%D0%BD%D1%8F" TargetMode="External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w3schools.com/cpp/cpp_files.asp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SSNJ7alki-E&amp;t=3617s&amp;ab_channel=%D0%91%D0%BB%D0%BE%D0%B3%D0%B0%D0%BD%E2%A6%81%D0%A3%D1%80%D0%BE%D0%BA%D0%B8%D0%BF%D1%80%D0%BE%D0%B3%D1%80%D0%B0%D0%BC%D1%83%D0%B2%D0%B0%D0%BD%D0%BD%D1%8F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s://www.geeksforgeeks.org/file-handling-c-classes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easeus.com/knowledge-center/what-is-the-difference-between-binary-and-text-files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3j2/AiPAbZ4kV4BtxDnEs+Y02w==">CgMxLjAyDmguaTRyZzFmYndqdGZxOAByITFiVkYxZGRpQm9yUE94aFNoWU81aTlBZ1BCTXlyV1RZMg==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11305</Words>
  <Characters>6445</Characters>
  <Application>Microsoft Office Word</Application>
  <DocSecurity>0</DocSecurity>
  <Lines>53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User1</cp:lastModifiedBy>
  <cp:revision>2</cp:revision>
  <dcterms:created xsi:type="dcterms:W3CDTF">2023-12-11T20:06:00Z</dcterms:created>
  <dcterms:modified xsi:type="dcterms:W3CDTF">2023-12-11T20:06:00Z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7CF749E6229B47A0B881B278E9236C22</vt:lpwstr>
  </property>
</Properties>
</file>